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296E8">
      <w:pPr>
        <w:pStyle w:val="36"/>
        <w:rPr>
          <w:rFonts w:hint="default" w:ascii="Calibri" w:hAnsi="Calibri" w:cs="Calibri"/>
        </w:rPr>
      </w:pPr>
      <w:bookmarkStart w:id="0" w:name="_GoBack"/>
      <w:r>
        <w:rPr>
          <w:rFonts w:hint="default" w:ascii="Calibri" w:hAnsi="Calibri" w:cs="Calibri"/>
        </w:rPr>
        <w:t>HTML5 Basic Notes (Q&amp;A)</w:t>
      </w:r>
    </w:p>
    <w:p w14:paraId="285A374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HTML5?</w:t>
      </w:r>
    </w:p>
    <w:p w14:paraId="319BFCB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HTML5 is the latest standard version of HTML used to create and structure web pages.</w:t>
      </w:r>
    </w:p>
    <w:p w14:paraId="1F7504E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does HTML stand for?</w:t>
      </w:r>
    </w:p>
    <w:p w14:paraId="3EFB0DF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HTML stands for HyperText Markup Language.</w:t>
      </w:r>
    </w:p>
    <w:p w14:paraId="5CBD28E1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Why is HTML5 used?</w:t>
      </w:r>
    </w:p>
    <w:p w14:paraId="1A656B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HTML5 is used to build web pages with better structure, multimedia support, and modern browser features.</w:t>
      </w:r>
    </w:p>
    <w:p w14:paraId="403647D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&lt;!DOCTYPE html&gt;?</w:t>
      </w:r>
    </w:p>
    <w:p w14:paraId="7B55FB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tells the browser that the document is written in HTML5.</w:t>
      </w:r>
    </w:p>
    <w:p w14:paraId="05F1E57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&lt;html&gt; tag?</w:t>
      </w:r>
    </w:p>
    <w:p w14:paraId="361626A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is the root element of an HTML page.</w:t>
      </w:r>
    </w:p>
    <w:p w14:paraId="01BFD291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&lt;head&gt; tag?</w:t>
      </w:r>
    </w:p>
    <w:p w14:paraId="6E1733A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contains page information like title, meta tags, CSS links, and scripts.</w:t>
      </w:r>
    </w:p>
    <w:p w14:paraId="411F641F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&lt;body&gt; tag?</w:t>
      </w:r>
    </w:p>
    <w:p w14:paraId="616841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contains the visible content of the web page.</w:t>
      </w:r>
    </w:p>
    <w:p w14:paraId="569A05D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&lt;title&gt; tag?</w:t>
      </w:r>
    </w:p>
    <w:p w14:paraId="045941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sets the title of the webpage shown in the browser tab.</w:t>
      </w:r>
    </w:p>
    <w:p w14:paraId="302FC18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are headings?</w:t>
      </w:r>
    </w:p>
    <w:p w14:paraId="4E9ED00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Headings are titles defined using &lt;h1&gt; to &lt;h6&gt; tags.</w:t>
      </w:r>
    </w:p>
    <w:p w14:paraId="10A976C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a paragraph tag?</w:t>
      </w:r>
    </w:p>
    <w:p w14:paraId="77BFE87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The &lt;p&gt; tag is used to write paragraphs.</w:t>
      </w:r>
    </w:p>
    <w:p w14:paraId="43153EA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&lt;a&gt; tag?</w:t>
      </w:r>
    </w:p>
    <w:p w14:paraId="406360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is used to create hyperlinks.</w:t>
      </w:r>
    </w:p>
    <w:p w14:paraId="391911C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the &lt;img&gt; tag?</w:t>
      </w:r>
    </w:p>
    <w:p w14:paraId="1CED433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is used to display images.</w:t>
      </w:r>
    </w:p>
    <w:p w14:paraId="65DA5B6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alt attribute?</w:t>
      </w:r>
    </w:p>
    <w:p w14:paraId="6A8C077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It provides alternate text for images.</w:t>
      </w:r>
    </w:p>
    <w:p w14:paraId="60D50C9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are lists?</w:t>
      </w:r>
    </w:p>
    <w:p w14:paraId="1ED971A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Lists group related items.</w:t>
      </w:r>
    </w:p>
    <w:p w14:paraId="63CD81B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Types of lists?</w:t>
      </w:r>
    </w:p>
    <w:p w14:paraId="77403D8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Ordered (&lt;ol&gt;) and Unordered (&lt;ul&gt;) lists.</w:t>
      </w:r>
    </w:p>
    <w:p w14:paraId="2036398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a table?</w:t>
      </w:r>
    </w:p>
    <w:p w14:paraId="3C4FCE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A table displays data in rows and columns.</w:t>
      </w:r>
    </w:p>
    <w:p w14:paraId="1D4B582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a form?</w:t>
      </w:r>
    </w:p>
    <w:p w14:paraId="144A1EC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A form collects user input.</w:t>
      </w:r>
    </w:p>
    <w:p w14:paraId="2F93880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are semantic tags?</w:t>
      </w:r>
    </w:p>
    <w:p w14:paraId="4466D89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Tags that describe content meaning like &lt;header&gt;, &lt;footer&gt;, &lt;section&gt;.</w:t>
      </w:r>
    </w:p>
    <w:p w14:paraId="75A921E1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&lt;div&gt;?</w:t>
      </w:r>
    </w:p>
    <w:p w14:paraId="0BE3614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A block container element.</w:t>
      </w:r>
    </w:p>
    <w:p w14:paraId="718F5C2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Q: What is &lt;span&gt;?</w:t>
      </w:r>
    </w:p>
    <w:p w14:paraId="731E5BB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A: An inline container element.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3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1247</Characters>
  <Lines>0</Lines>
  <Paragraphs>0</Paragraphs>
  <TotalTime>0</TotalTime>
  <ScaleCrop>false</ScaleCrop>
  <LinksUpToDate>false</LinksUpToDate>
  <CharactersWithSpaces>1497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Subhajyoti Das</cp:lastModifiedBy>
  <dcterms:modified xsi:type="dcterms:W3CDTF">2026-04-09T06:35:00Z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eyJoZGlkIjoiOTNiYWExMGI0NzNkOTUzZGUzMGQyNDJhNGNjNTExMjQiLCJ1c2VySWQiOiI1Njc0NDQ2OTcwOTAifQ==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84CBA60F723949BC80734D4ECDEC9EB7_12</vt:lpwstr>
  </property>
</Properties>
</file>